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F7572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任务 #1 · 词频统计器</w:t>
      </w:r>
    </w:p>
    <w:p w14:paraId="0A78E548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color w:val="3370FF"/>
          <w:sz w:val="36"/>
        </w:rPr>
        <w:t xml:space="preserve">1. </w:t>
      </w:r>
      <w:r>
        <w:rPr>
          <w:rFonts w:ascii="Arial" w:hAnsi="Arial" w:eastAsia="等线" w:cs="Arial"/>
          <w:b/>
          <w:sz w:val="36"/>
        </w:rPr>
        <w:t>任务目标</w:t>
      </w:r>
      <w:bookmarkEnd w:id="0"/>
    </w:p>
    <w:p w14:paraId="2DC9BB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读一篇</w:t>
      </w:r>
      <w:r>
        <w:rPr>
          <w:rFonts w:ascii="Arial" w:hAnsi="Arial" w:eastAsia="等线" w:cs="Arial"/>
          <w:b/>
          <w:sz w:val="22"/>
        </w:rPr>
        <w:t>考研英语真题</w:t>
      </w:r>
      <w:r>
        <w:rPr>
          <w:rFonts w:ascii="Arial" w:hAnsi="Arial" w:eastAsia="等线" w:cs="Arial"/>
          <w:sz w:val="22"/>
        </w:rPr>
        <w:t>文章，忽略大小写和标点，统计每个单词出现次数，输出</w:t>
      </w:r>
      <w:r>
        <w:rPr>
          <w:rFonts w:ascii="Arial" w:hAnsi="Arial" w:eastAsia="等线" w:cs="Arial"/>
          <w:b/>
          <w:sz w:val="22"/>
        </w:rPr>
        <w:t>前10个高频词及次数</w:t>
      </w:r>
      <w:r>
        <w:rPr>
          <w:rFonts w:ascii="Arial" w:hAnsi="Arial" w:eastAsia="等线" w:cs="Arial"/>
          <w:sz w:val="22"/>
        </w:rPr>
        <w:t>。预计 2~3 个晚上完成。</w:t>
      </w:r>
    </w:p>
    <w:p w14:paraId="0827C52D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color w:val="3370FF"/>
          <w:sz w:val="36"/>
        </w:rPr>
        <w:t xml:space="preserve">2. </w:t>
      </w:r>
      <w:r>
        <w:rPr>
          <w:rFonts w:ascii="Arial" w:hAnsi="Arial" w:eastAsia="等线" w:cs="Arial"/>
          <w:b/>
          <w:sz w:val="36"/>
        </w:rPr>
        <w:t>六个步骤（按顺序，每步可独立验证）</w:t>
      </w:r>
      <w:bookmarkEnd w:id="1"/>
    </w:p>
    <w:p w14:paraId="38F8D0B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准备语料</w:t>
      </w:r>
      <w:r>
        <w:rPr>
          <w:rFonts w:ascii="Arial" w:hAnsi="Arial" w:eastAsia="等线" w:cs="Arial"/>
          <w:sz w:val="22"/>
        </w:rPr>
        <w:t xml:space="preserve">：找一篇考研英语阅读真题原文（黄皮书/真题电子版复制），存成 </w:t>
      </w:r>
      <w:r>
        <w:rPr>
          <w:rFonts w:ascii="Arial" w:hAnsi="Arial" w:eastAsia="等线" w:cs="Arial"/>
          <w:b/>
          <w:sz w:val="22"/>
        </w:rPr>
        <w:t>article.txt</w:t>
      </w:r>
      <w:r>
        <w:rPr>
          <w:rFonts w:ascii="Arial" w:hAnsi="Arial" w:eastAsia="等线" w:cs="Arial"/>
          <w:sz w:val="22"/>
        </w:rPr>
        <w:t>，与代码同目录。存文件时编码选 UTF-8（记事本另存为时右下角选择），否则后面 open 会报 UnicodeDecodeError。</w:t>
      </w:r>
    </w:p>
    <w:p w14:paraId="6C16D3B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190625"/>
            <wp:effectExtent l="0" t="0" r="0" b="317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3AF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读取文件</w:t>
      </w:r>
      <w:r>
        <w:rPr>
          <w:rFonts w:ascii="Arial" w:hAnsi="Arial" w:eastAsia="等线" w:cs="Arial"/>
          <w:sz w:val="22"/>
        </w:rPr>
        <w:t xml:space="preserve">：用 open() 读入全文，把 </w:t>
      </w:r>
      <w:r>
        <w:rPr>
          <w:rFonts w:ascii="Arial" w:hAnsi="Arial" w:eastAsia="等线" w:cs="Arial"/>
          <w:b/>
          <w:sz w:val="22"/>
        </w:rPr>
        <w:t>encoding="utf-8"</w:t>
      </w:r>
      <w:r>
        <w:rPr>
          <w:rFonts w:ascii="Arial" w:hAnsi="Arial" w:eastAsia="等线" w:cs="Arial"/>
          <w:sz w:val="22"/>
        </w:rPr>
        <w:t xml:space="preserve"> 写进 open 参数（养成习惯，Windows 默认编码有坑）；先 print 出来确认读到了原文，再往下走。</w:t>
      </w:r>
    </w:p>
    <w:p w14:paraId="6CD49C19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EC1EB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C7C6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读取文章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 = open("article.txt", encoding = "utf-8") # 读取文件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text = f.read()         # 把 f 里的内容读出来，存进变量 textprint(text)           # 把 text 打印到终端</w:t>
            </w:r>
          </w:p>
        </w:tc>
      </w:tr>
    </w:tbl>
    <w:p w14:paraId="540C146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781050"/>
            <wp:effectExtent l="0" t="0" r="0" b="635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AA1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清洗 + 切词</w:t>
      </w:r>
      <w:r>
        <w:rPr>
          <w:rFonts w:ascii="Arial" w:hAnsi="Arial" w:eastAsia="等线" w:cs="Arial"/>
          <w:sz w:val="22"/>
        </w:rPr>
        <w:t xml:space="preserve">：转小写 lower() 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3FA65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AEEA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text_lower = text.lower() # 将所有单词转成小写，并存进text_lowerprint(text_lower) # 验证</w:t>
            </w:r>
          </w:p>
        </w:tc>
      </w:tr>
    </w:tbl>
    <w:p w14:paraId="509A5FD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去标点 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0871D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D9FD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text_clean = ""for ch in text_lower: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ch not in string.punctuation: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text_clean += ch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 (text_clean) # 验证</w:t>
            </w:r>
          </w:p>
        </w:tc>
      </w:tr>
    </w:tbl>
    <w:p w14:paraId="10E4836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split() 成单词列表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B9206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69E9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第四步 将单词切分放入列表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words = text_clean.split() # 切割成单词，返回列表wordsprint(words) # 验证</w:t>
            </w:r>
          </w:p>
        </w:tc>
      </w:tr>
    </w:tbl>
    <w:p w14:paraId="6220F63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95250"/>
            <wp:effectExtent l="0" t="0" r="0" b="635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D3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思考题：'The' 与 'the'、'students,' 与 'students' 该不该算一个词？去标点别用十几个 replace，想想有没有一个东西能直接列出所有标点（提示：import string）。另外 it's、don't 里的撇号去掉会变 its、dont，你打算怎么处理？想好就行，没有标准答案。</w:t>
      </w:r>
    </w:p>
    <w:p w14:paraId="1FD582D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统计词频</w:t>
      </w:r>
      <w:r>
        <w:rPr>
          <w:rFonts w:ascii="Arial" w:hAnsi="Arial" w:eastAsia="等线" w:cs="Arial"/>
          <w:sz w:val="22"/>
        </w:rPr>
        <w:t>：先手写 dict 循环（counts[word] 不存在时先初始化——这是新手必踩的坑，想想为什么直接 += 会报 KeyError），跑通后再换成 collections.Counter 对比写法，两种都要会。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125C5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4237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counts = {}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for word in words: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word in counts:        # 这个单词已经见过了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counts[word]+1else:                     # 头一次见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counts[word] = 1print(counts) #验证</w:t>
            </w:r>
          </w:p>
        </w:tc>
      </w:tr>
    </w:tbl>
    <w:p w14:paraId="510366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Counter 的内部，就是 "一个字典 + 一个循环"</w:t>
      </w:r>
      <w:r>
        <w:rPr>
          <w:rFonts w:ascii="Arial" w:hAnsi="Arial" w:eastAsia="等线" w:cs="Arial"/>
          <w:sz w:val="22"/>
        </w:rPr>
        <w:t>—— 跟你手写的一模一样。它的逻辑等价于下面这段（这就是 Counter 的 "灵魂"）：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BDF56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E410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counts = {}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for word in words: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counts[word] = counts.get(word, 0) + 1</w:t>
            </w:r>
          </w:p>
        </w:tc>
      </w:tr>
    </w:tbl>
    <w:p w14:paraId="7B76B9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看到新面孔了：</w:t>
      </w:r>
      <w:r>
        <w:rPr>
          <w:rFonts w:ascii="Consolas" w:hAnsi="Consolas" w:eastAsia="Consolas" w:cs="Consolas"/>
          <w:b/>
          <w:sz w:val="22"/>
          <w:shd w:val="clear" w:fill="EFF0F1"/>
        </w:rPr>
        <w:t>dict.get(key, default)</w:t>
      </w:r>
      <w:r>
        <w:rPr>
          <w:rFonts w:ascii="Arial" w:hAnsi="Arial" w:eastAsia="等线" w:cs="Arial"/>
          <w:sz w:val="22"/>
        </w:rPr>
        <w:t xml:space="preserve">—— 它比 </w:t>
      </w:r>
      <w:r>
        <w:rPr>
          <w:rFonts w:ascii="Consolas" w:hAnsi="Consolas" w:eastAsia="Consolas" w:cs="Consolas"/>
          <w:sz w:val="22"/>
          <w:shd w:val="clear" w:fill="EFF0F1"/>
        </w:rPr>
        <w:t>counts[key]</w:t>
      </w:r>
      <w:r>
        <w:rPr>
          <w:rFonts w:ascii="Arial" w:hAnsi="Arial" w:eastAsia="等线" w:cs="Arial"/>
          <w:sz w:val="22"/>
        </w:rPr>
        <w:t xml:space="preserve"> 温柔：</w:t>
      </w:r>
      <w:r>
        <w:rPr>
          <w:rFonts w:ascii="Arial" w:hAnsi="Arial" w:eastAsia="等线" w:cs="Arial"/>
          <w:b/>
          <w:sz w:val="22"/>
        </w:rPr>
        <w:t>键存在就返回对应的值，键不存在就返回你给的默认值</w:t>
      </w:r>
      <w:r>
        <w:rPr>
          <w:rFonts w:ascii="Arial" w:hAnsi="Arial" w:eastAsia="等线" w:cs="Arial"/>
          <w:sz w:val="22"/>
        </w:rPr>
        <w:t>（这里默认 0），</w:t>
      </w:r>
      <w:r>
        <w:rPr>
          <w:rFonts w:ascii="Arial" w:hAnsi="Arial" w:eastAsia="等线" w:cs="Arial"/>
          <w:b/>
          <w:sz w:val="22"/>
        </w:rPr>
        <w:t>不会报 KeyError</w:t>
      </w:r>
      <w:r>
        <w:rPr>
          <w:rFonts w:ascii="Arial" w:hAnsi="Arial" w:eastAsia="等线" w:cs="Arial"/>
          <w:sz w:val="22"/>
        </w:rPr>
        <w:t>。</w:t>
      </w:r>
    </w:p>
    <w:p w14:paraId="2328E8E0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dict.get(key, 默认值)</w:t>
      </w:r>
      <w:r>
        <w:rPr>
          <w:rFonts w:ascii="Arial" w:hAnsi="Arial" w:eastAsia="等线" w:cs="Arial"/>
          <w:sz w:val="22"/>
        </w:rPr>
        <w:t xml:space="preserve"> —— 取键不报错，防 KeyError 的优雅写法</w:t>
      </w:r>
    </w:p>
    <w:p w14:paraId="6AAC56E5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Counter(可迭代对象)</w:t>
      </w:r>
      <w:r>
        <w:rPr>
          <w:rFonts w:ascii="Arial" w:hAnsi="Arial" w:eastAsia="等线" w:cs="Arial"/>
          <w:sz w:val="22"/>
        </w:rPr>
        <w:t xml:space="preserve"> —— 一键计数 + 自带 </w:t>
      </w:r>
      <w:r>
        <w:rPr>
          <w:rFonts w:ascii="Consolas" w:hAnsi="Consolas" w:eastAsia="Consolas" w:cs="Consolas"/>
          <w:sz w:val="22"/>
          <w:shd w:val="clear" w:fill="EFF0F1"/>
        </w:rPr>
        <w:t>most_common(n)</w:t>
      </w:r>
      <w:r>
        <w:rPr>
          <w:rFonts w:ascii="Arial" w:hAnsi="Arial" w:eastAsia="等线" w:cs="Arial"/>
          <w:sz w:val="22"/>
        </w:rPr>
        <w:t xml:space="preserve"> 排序</w:t>
      </w:r>
    </w:p>
    <w:p w14:paraId="7AAB4F8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排序取前10</w:t>
      </w:r>
      <w:r>
        <w:rPr>
          <w:rFonts w:ascii="Arial" w:hAnsi="Arial" w:eastAsia="等线" w:cs="Arial"/>
          <w:sz w:val="22"/>
        </w:rPr>
        <w:t>：先自己用 sorted(counts.items(), key=...) 排一次，体会 key 参数怎么传；</w:t>
      </w:r>
    </w:p>
    <w:p w14:paraId="4AADE58A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counts.items()</w:t>
      </w:r>
      <w:r>
        <w:rPr>
          <w:rFonts w:ascii="Arial" w:hAnsi="Arial" w:eastAsia="等线" w:cs="Arial"/>
          <w:sz w:val="22"/>
        </w:rPr>
        <w:t xml:space="preserve"> 里每一项是一个 </w:t>
      </w:r>
      <w:r>
        <w:rPr>
          <w:rFonts w:ascii="Arial" w:hAnsi="Arial" w:eastAsia="等线" w:cs="Arial"/>
          <w:b/>
          <w:sz w:val="22"/>
        </w:rPr>
        <w:t>(单词，次数)</w:t>
      </w:r>
      <w:r>
        <w:rPr>
          <w:rFonts w:ascii="Arial" w:hAnsi="Arial" w:eastAsia="等线" w:cs="Arial"/>
          <w:sz w:val="22"/>
        </w:rPr>
        <w:t xml:space="preserve"> 元组</w:t>
      </w:r>
    </w:p>
    <w:p w14:paraId="70DB115E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切片语法：</w:t>
      </w:r>
      <w:r>
        <w:rPr>
          <w:rFonts w:ascii="Consolas" w:hAnsi="Consolas" w:eastAsia="Consolas" w:cs="Consolas"/>
          <w:b/>
          <w:sz w:val="22"/>
          <w:shd w:val="clear" w:fill="EFF0F1"/>
        </w:rPr>
        <w:t>列表[起点:终点]</w:t>
      </w:r>
      <w:r>
        <w:rPr>
          <w:rFonts w:ascii="Arial" w:hAnsi="Arial" w:eastAsia="等线" w:cs="Arial"/>
          <w:b/>
          <w:sz w:val="22"/>
        </w:rPr>
        <w:t>，一个冒号切一段，左闭右开（含起点、不含终点）。</w:t>
      </w:r>
    </w:p>
    <w:p w14:paraId="4061B458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[:10]</w:t>
      </w:r>
      <w:r>
        <w:rPr>
          <w:rFonts w:ascii="Arial" w:hAnsi="Arial" w:eastAsia="等线" w:cs="Arial"/>
          <w:sz w:val="22"/>
        </w:rPr>
        <w:t xml:space="preserve"> 就是：</w:t>
      </w:r>
      <w:r>
        <w:rPr>
          <w:rFonts w:ascii="Arial" w:hAnsi="Arial" w:eastAsia="等线" w:cs="Arial"/>
          <w:b/>
          <w:sz w:val="22"/>
        </w:rPr>
        <w:t>起点省略 = 从 0 开始；终点 = 10，但不含 10</w:t>
      </w:r>
      <w:r>
        <w:rPr>
          <w:rFonts w:ascii="Arial" w:hAnsi="Arial" w:eastAsia="等线" w:cs="Arial"/>
          <w:sz w:val="22"/>
        </w:rPr>
        <w:t xml:space="preserve">。所以取到的是下标 </w:t>
      </w:r>
      <w:r>
        <w:rPr>
          <w:rFonts w:ascii="Arial" w:hAnsi="Arial" w:eastAsia="等线" w:cs="Arial"/>
          <w:b/>
          <w:sz w:val="22"/>
        </w:rPr>
        <w:t>0、1、2、…、9</w:t>
      </w:r>
      <w:r>
        <w:rPr>
          <w:rFonts w:ascii="Arial" w:hAnsi="Arial" w:eastAsia="等线" w:cs="Arial"/>
          <w:sz w:val="22"/>
        </w:rPr>
        <w:t xml:space="preserve">，正好 </w:t>
      </w:r>
      <w:r>
        <w:rPr>
          <w:rFonts w:ascii="Arial" w:hAnsi="Arial" w:eastAsia="等线" w:cs="Arial"/>
          <w:b/>
          <w:sz w:val="22"/>
        </w:rPr>
        <w:t>10 个</w:t>
      </w:r>
      <w:r>
        <w:rPr>
          <w:rFonts w:ascii="Arial" w:hAnsi="Arial" w:eastAsia="等线" w:cs="Arial"/>
          <w:sz w:val="22"/>
        </w:rPr>
        <w:t>。</w:t>
      </w:r>
    </w:p>
    <w:p w14:paraId="0AA9964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再试 most_common(10)。按次数降序，输出</w:t>
      </w:r>
      <w:r>
        <w:rPr>
          <w:rFonts w:ascii="Arial" w:hAnsi="Arial" w:eastAsia="等线" w:cs="Arial"/>
          <w:b/>
          <w:sz w:val="22"/>
        </w:rPr>
        <w:t>排名 | 单词 | 次数</w:t>
      </w:r>
      <w:r>
        <w:rPr>
          <w:rFonts w:ascii="Arial" w:hAnsi="Arial" w:eastAsia="等线" w:cs="Arial"/>
          <w:sz w:val="22"/>
        </w:rPr>
        <w:t>三列。次数相同时定一个自己的规则，别纠结。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31D162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D34B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top_10 = sorted(counts.items(), key = lambda item : item[1], reverse = True) [:10]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print(top_10) # 验证</w:t>
            </w:r>
          </w:p>
        </w:tc>
      </w:tr>
    </w:tbl>
    <w:p w14:paraId="0CB1239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函数化 </w:t>
      </w:r>
      <w:r>
        <w:rPr>
          <w:rFonts w:ascii="Arial" w:hAnsi="Arial" w:eastAsia="等线" w:cs="Arial"/>
          <w:sz w:val="22"/>
        </w:rPr>
        <w:t>：拆成至少3个函数（读文件 / 清洗统计 / 输出），每个函数只干一件事，main() 里三行调用串起来。</w:t>
      </w:r>
    </w:p>
    <w:p w14:paraId="3FA781E7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color w:val="3370FF"/>
          <w:sz w:val="36"/>
        </w:rPr>
        <w:t xml:space="preserve">3. </w:t>
      </w:r>
      <w:r>
        <w:rPr>
          <w:rFonts w:ascii="Arial" w:hAnsi="Arial" w:eastAsia="等线" w:cs="Arial"/>
          <w:b/>
          <w:sz w:val="36"/>
        </w:rPr>
        <w:t>常用的结构</w:t>
      </w:r>
      <w:bookmarkEnd w:id="2"/>
    </w:p>
    <w:p w14:paraId="1B65009F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读文件：</w:t>
      </w:r>
      <w:r>
        <w:rPr>
          <w:rFonts w:ascii="Arial" w:hAnsi="Arial" w:eastAsia="等线" w:cs="Arial"/>
          <w:b/>
          <w:sz w:val="22"/>
        </w:rPr>
        <w:t>open(路径, encoding="utf-8")</w:t>
      </w:r>
    </w:p>
    <w:p w14:paraId="32266B5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字符串处理链：</w:t>
      </w:r>
      <w:r>
        <w:rPr>
          <w:rFonts w:ascii="Arial" w:hAnsi="Arial" w:eastAsia="等线" w:cs="Arial"/>
          <w:b/>
          <w:sz w:val="22"/>
        </w:rPr>
        <w:t>text.lower() / text.split()</w:t>
      </w:r>
      <w:r>
        <w:rPr>
          <w:rFonts w:ascii="Arial" w:hAnsi="Arial" w:eastAsia="等线" w:cs="Arial"/>
          <w:sz w:val="22"/>
        </w:rPr>
        <w:t xml:space="preserve"> 和去标点</w:t>
      </w:r>
    </w:p>
    <w:p w14:paraId="0D3B8BB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计数循环：</w:t>
      </w:r>
      <w:r>
        <w:rPr>
          <w:rFonts w:ascii="Arial" w:hAnsi="Arial" w:eastAsia="等线" w:cs="Arial"/>
          <w:b/>
          <w:sz w:val="22"/>
        </w:rPr>
        <w:t>if word not in counts: counts[word] = 0</w:t>
      </w:r>
      <w:r>
        <w:rPr>
          <w:rFonts w:ascii="Arial" w:hAnsi="Arial" w:eastAsia="等线" w:cs="Arial"/>
          <w:sz w:val="22"/>
        </w:rPr>
        <w:t>，再 counts[word] += 1</w:t>
      </w:r>
    </w:p>
    <w:p w14:paraId="1E64971D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color w:val="3370FF"/>
          <w:sz w:val="36"/>
        </w:rPr>
        <w:t xml:space="preserve">4. </w:t>
      </w:r>
      <w:r>
        <w:rPr>
          <w:rFonts w:ascii="Arial" w:hAnsi="Arial" w:eastAsia="等线" w:cs="Arial"/>
          <w:b/>
          <w:sz w:val="36"/>
        </w:rPr>
        <w:t>反思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5"/>
        <w:gridCol w:w="3015"/>
        <w:gridCol w:w="3510"/>
      </w:tblGrid>
      <w:tr w14:paraId="3CE517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786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能力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206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学到什么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950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复用</w:t>
            </w:r>
          </w:p>
        </w:tc>
      </w:tr>
      <w:tr w14:paraId="6E53CD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D30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把问题翻译成步骤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3D1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输入 → 处理 → 输出 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ACFF8">
            <w:pPr>
              <w:spacing w:before="120" w:after="120" w:line="288" w:lineRule="auto"/>
              <w:ind w:left="0"/>
              <w:jc w:val="left"/>
            </w:pPr>
          </w:p>
        </w:tc>
      </w:tr>
      <w:tr w14:paraId="6F0D0D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23F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文件读写 + 字符串清洗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FAA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 / encoding / lower / split / 去标点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B6D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爬虫原始文本、CSV 清洗；</w:t>
            </w:r>
          </w:p>
        </w:tc>
      </w:tr>
      <w:tr w14:paraId="4724D7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CB2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dict 键值对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96D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初始化 / 统计 / 遍历 items()，理解 KeyError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3DF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KNN 投票、Apriori 计数</w:t>
            </w:r>
          </w:p>
        </w:tc>
      </w:tr>
      <w:tr w14:paraId="6D2B47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F2E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排序取 TopN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7D2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sorted 的 key 参数 / most_common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B02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榜单、TopN 推荐、KNN 距离排序</w:t>
            </w:r>
          </w:p>
        </w:tc>
      </w:tr>
      <w:tr w14:paraId="04ADC9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84F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函数化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B4F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单一职责、main() 入口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BFC03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1688C383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易错点整理（任务 #1 词频统计器）</w:t>
      </w:r>
      <w:bookmarkEnd w:id="4"/>
    </w:p>
    <w:p w14:paraId="1F25DEB4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方法调用要加括号</w:t>
      </w:r>
      <w:r>
        <w:rPr>
          <w:rFonts w:ascii="Arial" w:hAnsi="Arial" w:eastAsia="等线" w:cs="Arial"/>
          <w:sz w:val="22"/>
        </w:rPr>
        <w:t>：f.read 是方法本体，f.read() 才是执行。漏括号会打印 &lt;built-in method read ...&gt;，而不是文章内容。</w:t>
      </w:r>
    </w:p>
    <w:p w14:paraId="735C989D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Python 没有 ++</w:t>
      </w:r>
      <w:r>
        <w:rPr>
          <w:rFonts w:ascii="Arial" w:hAnsi="Arial" w:eastAsia="等线" w:cs="Arial"/>
          <w:sz w:val="22"/>
        </w:rPr>
        <w:t>：自增写 counts[word] += 1；counts[word]++ 会直接语法错误。</w:t>
      </w:r>
    </w:p>
    <w:p w14:paraId="732C0601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set() 会去重</w:t>
      </w:r>
      <w:r>
        <w:rPr>
          <w:rFonts w:ascii="Arial" w:hAnsi="Arial" w:eastAsia="等线" w:cs="Arial"/>
          <w:sz w:val="22"/>
        </w:rPr>
        <w:t>：统计次数必须遍历完整列表；对 words 套 set 会让每个词只剩 1 次（词频全 1 的元凶）。</w:t>
      </w:r>
    </w:p>
    <w:p w14:paraId="10DE331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变量名不能加引号</w:t>
      </w:r>
      <w:r>
        <w:rPr>
          <w:rFonts w:ascii="Arial" w:hAnsi="Arial" w:eastAsia="等线" w:cs="Arial"/>
          <w:sz w:val="22"/>
        </w:rPr>
        <w:t>：open(filename) 用的是变量 filename 的值；open("filename") 会去找一个真的叫 filename 的文件，报 FileNotFoundError。</w:t>
      </w:r>
    </w:p>
    <w:p w14:paraId="0D1CD703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函数只用参数和局部变量</w:t>
      </w:r>
      <w:r>
        <w:rPr>
          <w:rFonts w:ascii="Arial" w:hAnsi="Arial" w:eastAsia="等线" w:cs="Arial"/>
          <w:sz w:val="22"/>
        </w:rPr>
        <w:t>：def count_words(words) 里就遍历 words（参数），不要依赖外面恰好存在同名全局变量——函数要能独立使用。</w:t>
      </w:r>
    </w:p>
    <w:p w14:paraId="1DA49CF4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dict.get(key, 默认值) 防 KeyError</w:t>
      </w:r>
      <w:r>
        <w:rPr>
          <w:rFonts w:ascii="Arial" w:hAnsi="Arial" w:eastAsia="等线" w:cs="Arial"/>
          <w:sz w:val="22"/>
        </w:rPr>
        <w:t>：counts[word] = counts.get(word, 0) + 1 一行完成"没见过设 1、见过加 1"，等价于手写 if/else。</w:t>
      </w:r>
    </w:p>
    <w:p w14:paraId="5520E4D3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切片左闭右开</w:t>
      </w:r>
      <w:r>
        <w:rPr>
          <w:rFonts w:ascii="Arial" w:hAnsi="Arial" w:eastAsia="等线" w:cs="Arial"/>
          <w:sz w:val="22"/>
        </w:rPr>
        <w:t>：[:10] 取下标 0 到 9（共 10 个），不含第 10 个。</w:t>
      </w:r>
    </w:p>
    <w:p w14:paraId="113DC09F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lambda 匿名函数</w:t>
      </w:r>
      <w:r>
        <w:rPr>
          <w:rFonts w:ascii="Arial" w:hAnsi="Arial" w:eastAsia="等线" w:cs="Arial"/>
          <w:sz w:val="22"/>
        </w:rPr>
        <w:t>：lambda item: item[1] 表示"输入 (单词, 次数)，返回次数"，用来告诉 sorted 按哪个字段排。</w:t>
      </w:r>
      <w:bookmarkStart w:id="5" w:name="_GoBack"/>
      <w:bookmarkEnd w:id="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FA86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6F818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2">
    <w:nsid w:val="0E640482"/>
    <w:multiLevelType w:val="singleLevel"/>
    <w:tmpl w:val="0E640482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3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25B654F3"/>
    <w:multiLevelType w:val="singleLevel"/>
    <w:tmpl w:val="25B654F3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5">
    <w:nsid w:val="2A8F537B"/>
    <w:multiLevelType w:val="singleLevel"/>
    <w:tmpl w:val="2A8F537B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6">
    <w:nsid w:val="46A08BB8"/>
    <w:multiLevelType w:val="singleLevel"/>
    <w:tmpl w:val="46A08BB8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7">
    <w:nsid w:val="4C1BAE26"/>
    <w:multiLevelType w:val="singleLevel"/>
    <w:tmpl w:val="4C1BAE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8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5A241D34"/>
    <w:multiLevelType w:val="singleLevel"/>
    <w:tmpl w:val="5A241D34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1">
    <w:nsid w:val="60382F6E"/>
    <w:multiLevelType w:val="singleLevel"/>
    <w:tmpl w:val="60382F6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2">
    <w:nsid w:val="72183CF9"/>
    <w:multiLevelType w:val="singleLevel"/>
    <w:tmpl w:val="72183CF9"/>
    <w:lvl w:ilvl="0" w:tentative="0">
      <w:start w:val="2"/>
      <w:numFmt w:val="lowerLetter"/>
      <w:lvlText w:val="%1.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9"/>
  </w:num>
  <w:num w:numId="4">
    <w:abstractNumId w:val="3"/>
  </w:num>
  <w:num w:numId="5">
    <w:abstractNumId w:val="2"/>
  </w:num>
  <w:num w:numId="6">
    <w:abstractNumId w:val="11"/>
  </w:num>
  <w:num w:numId="7">
    <w:abstractNumId w:val="14"/>
  </w:num>
  <w:num w:numId="8">
    <w:abstractNumId w:val="22"/>
  </w:num>
  <w:num w:numId="9">
    <w:abstractNumId w:val="10"/>
  </w:num>
  <w:num w:numId="10">
    <w:abstractNumId w:val="0"/>
  </w:num>
  <w:num w:numId="11">
    <w:abstractNumId w:val="15"/>
  </w:num>
  <w:num w:numId="12">
    <w:abstractNumId w:val="20"/>
  </w:num>
  <w:num w:numId="13">
    <w:abstractNumId w:val="4"/>
  </w:num>
  <w:num w:numId="14">
    <w:abstractNumId w:val="18"/>
  </w:num>
  <w:num w:numId="15">
    <w:abstractNumId w:val="8"/>
  </w:num>
  <w:num w:numId="16">
    <w:abstractNumId w:val="13"/>
  </w:num>
  <w:num w:numId="17">
    <w:abstractNumId w:val="7"/>
  </w:num>
  <w:num w:numId="18">
    <w:abstractNumId w:val="6"/>
  </w:num>
  <w:num w:numId="19">
    <w:abstractNumId w:val="1"/>
  </w:num>
  <w:num w:numId="20">
    <w:abstractNumId w:val="17"/>
  </w:num>
  <w:num w:numId="21">
    <w:abstractNumId w:val="21"/>
  </w:num>
  <w:num w:numId="22">
    <w:abstractNumId w:val="12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6207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1410</Words>
  <Characters>2584</Characters>
  <TotalTime>0</TotalTime>
  <ScaleCrop>false</ScaleCrop>
  <LinksUpToDate>false</LinksUpToDate>
  <CharactersWithSpaces>2966</CharactersWithSpaces>
  <Application>WPS Office_12.1.0.28488_F1E327BC-269C-435d-A152-05C5408002CA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2026-09-11T14:42:00Z</dcterms:created>
  <dc:creator>Apache POI</dc:creator>
  <cp:lastModifiedBy>嘀嗒滴滴</cp:lastModifiedBy>
  <dcterms:modified xsi:type="dcterms:W3CDTF">2026-09-11T14:43:37Z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{"Label":"1","ContentProducer":"001191110102MACQD9K64010000","ProduceID":"7684288149884242886","ReservedCode1":"","ContentPropagator":"","PropagateID":"","ReservedCode2":""}</vt:lpwstr>
  </property>
  <property fmtid="{D5CDD505-2E9C-101B-9397-08002B2CF9AE}" pid="3" name="KSOTemplateDocerSaveRecord">
    <vt:lpwstr>eyJoZGlkIjoiOTI5YjA5OTFmMjcxNTA5ZjNjOGZkZjYxMzlkMzE1MTEiLCJ1c2VySWQiOiIxNDQyMzA4MjcyIn0=</vt:lpwstr>
  </property>
  <property fmtid="{D5CDD505-2E9C-101B-9397-08002B2CF9AE}" pid="4" name="KSOProductBuildVer">
    <vt:lpwstr>2052-12.1.0.28488</vt:lpwstr>
  </property>
  <property fmtid="{D5CDD505-2E9C-101B-9397-08002B2CF9AE}" pid="5" name="ICV">
    <vt:lpwstr>8476D68BC4C7483ABF9930B0B0D79FBB_13</vt:lpwstr>
  </property>
</Properties>
</file>